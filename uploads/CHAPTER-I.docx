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7912F">
      <w:pPr>
        <w:pStyle w:val="85"/>
        <w:spacing w:line="480" w:lineRule="auto"/>
        <w:jc w:val="center"/>
        <w:rPr>
          <w:rFonts w:hint="default" w:ascii="Times New Roman" w:hAnsi="Times New Roman" w:cs="Times New Roman"/>
          <w:sz w:val="24"/>
          <w:szCs w:val="24"/>
        </w:rPr>
      </w:pPr>
      <w:r>
        <w:rPr>
          <w:rStyle w:val="92"/>
          <w:rFonts w:hint="default" w:ascii="Times New Roman" w:hAnsi="Times New Roman" w:cs="Times New Roman"/>
          <w:sz w:val="24"/>
          <w:szCs w:val="24"/>
        </w:rPr>
        <w:t xml:space="preserve">   CHAPTER I</w:t>
      </w:r>
    </w:p>
    <w:p w14:paraId="0BF9954A">
      <w:pPr>
        <w:pStyle w:val="85"/>
        <w:spacing w:line="480" w:lineRule="auto"/>
        <w:jc w:val="center"/>
        <w:rPr>
          <w:rFonts w:hint="default" w:ascii="Times New Roman" w:hAnsi="Times New Roman" w:cs="Times New Roman"/>
          <w:sz w:val="24"/>
          <w:szCs w:val="24"/>
        </w:rPr>
      </w:pPr>
      <w:r>
        <w:rPr>
          <w:rStyle w:val="92"/>
          <w:rFonts w:hint="default" w:ascii="Times New Roman" w:hAnsi="Times New Roman" w:cs="Times New Roman"/>
          <w:sz w:val="24"/>
          <w:szCs w:val="24"/>
        </w:rPr>
        <w:t>INTRODUCTION</w:t>
      </w:r>
    </w:p>
    <w:p w14:paraId="00E0E9DD">
      <w:pPr>
        <w:pStyle w:val="85"/>
        <w:spacing w:before="100" w:after="100" w:line="480" w:lineRule="auto"/>
        <w:jc w:val="both"/>
        <w:rPr>
          <w:rStyle w:val="92"/>
          <w:rFonts w:hint="default" w:ascii="Times New Roman" w:hAnsi="Times New Roman" w:cs="Times New Roman"/>
          <w:sz w:val="24"/>
          <w:szCs w:val="24"/>
        </w:rPr>
      </w:pPr>
      <w:r>
        <w:rPr>
          <w:rStyle w:val="92"/>
          <w:rFonts w:hint="default" w:ascii="Times New Roman" w:hAnsi="Times New Roman" w:cs="Times New Roman"/>
          <w:sz w:val="24"/>
          <w:szCs w:val="24"/>
        </w:rPr>
        <w:t>Background of the study</w:t>
      </w:r>
    </w:p>
    <w:p w14:paraId="4F787CAE">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As people continue to seek convenience, more and more technologies are invented. Technology has brought the world modernization. It has already become part of people's everyday lives. Without it, everything works manually, and we will have disadvantages in our daily routine; technology is making our lives easier and better to live in in some way. Technology has also given us new devices in recent decades to transfer money instantly and make purchases for everything from clothes, food delivery, groceries, furniture, and more. Technology has changed how we entertain ourselves, meet each other, and consume all types of media.</w:t>
      </w:r>
    </w:p>
    <w:p w14:paraId="5C53FE4B">
      <w:pPr>
        <w:pStyle w:val="85"/>
        <w:spacing w:before="100" w:after="100"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 change machine is a device used to exchange one form of money for another, typically paper currency for coins. Sensors in the machine detect the type of bill that is fed into it and relay this information to a microprocessor. The processor then sends commands to coin hoppers to dispense the appropriate coins. Similar devices for accepting coins and bills were originally developed for use in coin-operated amusement and gaming devices, such as slot machines. This device evolved into machines that could quickly dispense proper change without the need for a cashier. These early machines were similar to devices used today in that they were required to accept bills and dispense proper coin equivalents. However, they differed in the sophistication of their component. They used a simple payout device such as a long tube full of coins with a solenoid located at the bottom. The solenoid, which consists of a coin and a wire wrapped around a metal plunger, acted like a shutter. When the machine logged in a bill, it sent a pulse of electricity through the solenoid coil, which caused it to become magnetized. Once magnetized, the plunger moved, allowing a coin to fall into the collection chamber below. Another early version used a rotating disk below a coin-filled hopper instead of a solenoid. The disk would turn one notch in response to a signal from the machine's electronic brain. This action would allow the appropriate coins to fall into a collection area. These original devices were controlling the way the change was dispensed. Modern change machines are capable of quickly dispensing a large amount of change while carefully discriminating acceptable bills from counterfeit or</w:t>
      </w:r>
    </w:p>
    <w:p w14:paraId="1D4F7BCF">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 One of the simplest yet problematic issues while commuting is having no exact change or coins to pay for your fare. Having a high amount of bills in the morning is inconvenient and often causes them to consume time just to find a retail store that would change their bill to coins. The problem is the supply of coins is lacking in the public terminals; the proponents came up with the idea to solve the problem.</w:t>
      </w:r>
    </w:p>
    <w:p w14:paraId="0D4D71A5">
      <w:pPr>
        <w:pStyle w:val="85"/>
        <w:spacing w:line="480" w:lineRule="auto"/>
        <w:ind w:firstLine="720"/>
        <w:jc w:val="both"/>
        <w:rPr>
          <w:rStyle w:val="92"/>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rPr>
        <w:t>The proponents proposed SmartBill Dispenser: Development of an Arduino-Based Peso Bill Accepting System for an Automated Peso Coin Changer. The system is simple and easy to use—users only need to insert a peso bill into the machine to receive coi ns. This solution aims to alleviate the inconvenience users face when exchanging peso bills for coins, particularly for activities such as playing on computer units or arcade machines.</w:t>
      </w:r>
    </w:p>
    <w:p w14:paraId="6F0D7851">
      <w:pPr>
        <w:pStyle w:val="85"/>
        <w:spacing w:line="480" w:lineRule="auto"/>
        <w:jc w:val="both"/>
        <w:rPr>
          <w:rStyle w:val="92"/>
          <w:rFonts w:hint="default" w:ascii="Times New Roman" w:hAnsi="Times New Roman" w:cs="Times New Roman"/>
          <w:sz w:val="24"/>
          <w:szCs w:val="24"/>
        </w:rPr>
      </w:pPr>
      <w:r>
        <w:rPr>
          <w:rStyle w:val="92"/>
          <w:rFonts w:hint="default" w:ascii="Times New Roman" w:hAnsi="Times New Roman" w:cs="Times New Roman"/>
          <w:sz w:val="24"/>
          <w:szCs w:val="24"/>
        </w:rPr>
        <w:t>Project Context</w:t>
      </w:r>
    </w:p>
    <w:p w14:paraId="72CDB029">
      <w:pPr>
        <w:pStyle w:val="85"/>
        <w:spacing w:line="480" w:lineRule="auto"/>
        <w:ind w:firstLine="720"/>
        <w:jc w:val="both"/>
        <w:rPr>
          <w:rStyle w:val="92"/>
          <w:rFonts w:hint="default" w:ascii="Times New Roman" w:hAnsi="Times New Roman" w:cs="Times New Roman"/>
          <w:sz w:val="24"/>
          <w:szCs w:val="24"/>
        </w:rPr>
      </w:pPr>
      <w:r>
        <w:rPr>
          <w:rStyle w:val="92"/>
          <w:rFonts w:hint="default" w:ascii="Times New Roman" w:hAnsi="Times New Roman" w:cs="Times New Roman"/>
          <w:sz w:val="24"/>
          <w:szCs w:val="24"/>
        </w:rPr>
        <w:tab/>
      </w:r>
      <w:r>
        <w:rPr>
          <w:rFonts w:hint="default" w:ascii="Times New Roman" w:hAnsi="Times New Roman" w:cs="Times New Roman"/>
          <w:sz w:val="24"/>
          <w:szCs w:val="24"/>
        </w:rPr>
        <w:t>The system is designed to accept peso bills and provide the corresponding amount in peso coins. It aims to assist small businesses like computer shops by providing a reliable and automated solution for peso bill-to-peso coin exchange.</w:t>
      </w:r>
    </w:p>
    <w:p w14:paraId="57EC1519">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One common challenge faced by businesses that handle frequent small transactions is the issue of providing change. This is especially evident in the Manlegro Computer Shop, which operates 21 computers with air conditioning. Customers often struggle to get the correct change when purchasing snacks from the in-shop sari-sari store, especially when the owner is unavailable. This leads to delays and inconvenience, forcing players to wait before continuing their games. Implementing an automated coin-changing system in Manlegro Computer Shop could significantly improve service efficiency, reduce wait times, and enhance customer experience by ensuring that users receive their change instantly without disruption.</w:t>
      </w:r>
    </w:p>
    <w:p w14:paraId="16F231D5">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We Propose SmartBill Dispenser Development of an Arduino-Based Peso Bill Accepting System for Automated Peso Coin Changer. This system is easy to use, and it’s simple. You just need to insert the peso bill into the coin changer. This can also help to alleviate user agony to exchange their peso bill for peso coins to play on the computer.</w:t>
      </w:r>
    </w:p>
    <w:p w14:paraId="646E725F">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Implementing the SmartBill Dispenser, an Arduino-based peso bill-accepting system for automated coin changing, offers numerous benefits to Manlegro Computer Shop. First, it significantly speeds up transactions by providing customers with their change instantly, eliminating the need to wait for the owner or staff. This leads to a smoother and more enjoyable customer experience, as players can continue their games without interruptions. The system also improves operational efficiency by freeing the owner to focus on other important tasks rather than manually handling change. Furthermore, automating the change process reduces human error, ensuring customers always receive the correct amount. Since the machine is always available, it solves the problem of customers struggling to find change when the owner is unavailable. Designed to be simple and user-friendly, the SmartBill Dispenser only requires customers to insert their peso bill, making the process easy and intuitive. Additionally, it is a cost-effective solution due to its use of Arduino technology, keeping development and maintenance expenses low. By facilitating faster and easier purchases, the system encourages more sales from the in-shop sari-sari store. It also helps reduce crowding and congestion around the store area, creating a more organized and pleasant environment. Overall, the SmartBill Dispenser modernizes the business, presenting Manlegro Computer Shop as a more innovative and customer-focused establishment.</w:t>
      </w:r>
    </w:p>
    <w:p w14:paraId="7C2696FA">
      <w:pPr>
        <w:pStyle w:val="85"/>
        <w:spacing w:line="480" w:lineRule="auto"/>
        <w:jc w:val="both"/>
        <w:rPr>
          <w:rFonts w:hint="default" w:ascii="Times New Roman" w:hAnsi="Times New Roman" w:cs="Times New Roman"/>
          <w:sz w:val="24"/>
          <w:szCs w:val="24"/>
        </w:rPr>
      </w:pPr>
      <w:r>
        <w:rPr>
          <w:rStyle w:val="92"/>
          <w:rFonts w:hint="default" w:ascii="Times New Roman" w:hAnsi="Times New Roman" w:cs="Times New Roman"/>
          <w:sz w:val="24"/>
          <w:szCs w:val="24"/>
        </w:rPr>
        <w:t>Used Software</w:t>
      </w:r>
    </w:p>
    <w:p w14:paraId="6F7AE74F">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In this project, we leveraged a range of software tools to enhance the system's effectiveness and efficiency. Below is an overview of the key software components:</w:t>
      </w:r>
    </w:p>
    <w:p w14:paraId="5908B084">
      <w:pPr>
        <w:pStyle w:val="85"/>
        <w:numPr>
          <w:ilvl w:val="0"/>
          <w:numId w:val="0"/>
        </w:numPr>
        <w:spacing w:line="480" w:lineRule="auto"/>
        <w:ind w:lef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Programming Languages:</w:t>
      </w:r>
      <w:r>
        <w:rPr>
          <w:rFonts w:hint="default" w:ascii="Times New Roman" w:hAnsi="Times New Roman" w:cs="Times New Roman"/>
          <w:sz w:val="24"/>
          <w:szCs w:val="24"/>
        </w:rPr>
        <w:t xml:space="preserve"> Arduino uses a simplified version of C++ designed for ease of use, making it accessible to beginners and hobbyists. This programming environment abstracts complex syntax, allowing users to focus on coding their projects. With a rich set of built-in functions for hardware interaction and a supportive community offering libraries and resources, Arduino is perfect for experimenting with electronics and programming.</w:t>
      </w:r>
    </w:p>
    <w:p w14:paraId="3D68AAAB">
      <w:pPr>
        <w:pStyle w:val="85"/>
        <w:numPr>
          <w:ilvl w:val="0"/>
          <w:numId w:val="0"/>
        </w:numPr>
        <w:spacing w:line="480" w:lineRule="auto"/>
        <w:ind w:left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User Interface Design and Development Tools:</w:t>
      </w:r>
      <w:r>
        <w:rPr>
          <w:rFonts w:hint="default" w:ascii="Times New Roman" w:hAnsi="Times New Roman" w:cs="Times New Roman"/>
          <w:sz w:val="24"/>
          <w:szCs w:val="24"/>
        </w:rPr>
        <w:t xml:space="preserve"> When developing the user interface for our project, we leveraged the Arduino IDE. This integrated environment offers essential tools for writing and testing code, enabling developers to create intuitive and visually appealing interfac</w:t>
      </w:r>
      <w:bookmarkStart w:id="0" w:name="_GoBack"/>
      <w:bookmarkEnd w:id="0"/>
      <w:r>
        <w:rPr>
          <w:rFonts w:hint="default" w:ascii="Times New Roman" w:hAnsi="Times New Roman" w:cs="Times New Roman"/>
          <w:sz w:val="24"/>
          <w:szCs w:val="24"/>
        </w:rPr>
        <w:t>es for their projects. A well-designed user interface in Arduino enhances the user experience by simplifying navigation and fostering engaging interactions with the hardware.</w:t>
      </w:r>
    </w:p>
    <w:p w14:paraId="73683F7B">
      <w:pPr>
        <w:pStyle w:val="85"/>
        <w:spacing w:line="480" w:lineRule="auto"/>
        <w:ind w:firstLine="720"/>
        <w:jc w:val="both"/>
        <w:rPr>
          <w:rStyle w:val="92"/>
          <w:rFonts w:hint="default" w:ascii="Times New Roman" w:hAnsi="Times New Roman" w:cs="Times New Roman"/>
          <w:sz w:val="24"/>
          <w:szCs w:val="24"/>
        </w:rPr>
      </w:pPr>
      <w:r>
        <w:rPr>
          <w:rFonts w:hint="default" w:ascii="Times New Roman" w:hAnsi="Times New Roman" w:cs="Times New Roman"/>
          <w:sz w:val="24"/>
          <w:szCs w:val="24"/>
        </w:rPr>
        <w:t>Each of these software tools contributed significantly to the project's success, ensuring smooth functionality and a positive experience for users. They enabled us to achieve our project goals effectively and efficiently.</w:t>
      </w:r>
    </w:p>
    <w:p w14:paraId="015837F7">
      <w:pPr>
        <w:pStyle w:val="85"/>
        <w:spacing w:before="100" w:after="100" w:line="480" w:lineRule="auto"/>
        <w:jc w:val="both"/>
        <w:rPr>
          <w:rFonts w:hint="default" w:ascii="Times New Roman" w:hAnsi="Times New Roman" w:cs="Times New Roman"/>
          <w:sz w:val="24"/>
          <w:szCs w:val="24"/>
        </w:rPr>
      </w:pPr>
      <w:r>
        <w:rPr>
          <w:rStyle w:val="92"/>
          <w:rFonts w:hint="default" w:ascii="Times New Roman" w:hAnsi="Times New Roman" w:cs="Times New Roman"/>
          <w:sz w:val="24"/>
          <w:szCs w:val="24"/>
        </w:rPr>
        <w:t>Purpose and Description</w:t>
      </w:r>
    </w:p>
    <w:p w14:paraId="3067AFF6">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purpose of this project is to build an automated peso coin changer. This system is easy to use, and it's simple. You just need to insert the peso bill for the coin changer. This can also help to alleviate user agony to exchange their peso bill for peso coins to play on the computer.</w:t>
      </w:r>
    </w:p>
    <w:p w14:paraId="14D630CF">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SmartBill Dispenser is an Arduino-based system designed to automatically exchange peso bills for coins, specifically pesos 5 coins. It accepts common peso bill denominations such as pesos 20, pesos 50, pesos 100, pesos 200, and pesos 500, ensuring wide usability for everyday transactions. At its core, the system utilizes an Arduino Uno microcontroller for controlling operations, making it both reliable and cost-effective. To verify the authenticity of bills, the machine uses a color sensor, ensuring that only valid bills are accepted and counterfeit bills are rejected.</w:t>
      </w:r>
    </w:p>
    <w:p w14:paraId="781B3C44">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system features an automated coin dispensing mechanism, which provides users with the correct number of coins immediately after a bill is inserted. An LCD 1602 IIC display is integrated into the device to give users real-time feedback during transactions, making the process intuitive and user-friendly. Additionally, the dispenser is optimized for quick transaction response, minimizing waiting times and improving overall customer satisfaction.</w:t>
      </w:r>
    </w:p>
    <w:p w14:paraId="47E3F4B3">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Designed with small businesses in mind, such as computer shops, the SmartBill Dispenser significantly improves service efficiency by reducing the need for manual change handling. This not only speeds up transactions but also allows the owner to focus on other important tasks. The machine operates simply users just insert a bill and receive coins making it accessible even for first-time users. Although the system is highly effective, it has certain limitations, such as dispensing only peso 5 coins and requiring careful placement of the peso bills for accurate reading. Even so, it offers a cost-efficient, secure, and modern solution for businesses that regularly deal with small cash transactions.</w:t>
      </w:r>
    </w:p>
    <w:p w14:paraId="0F2F6028">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SmartBill Dispenser offers significant advantages to both users and business stakeholders.</w:t>
      </w:r>
    </w:p>
    <w:p w14:paraId="27888BF1">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For users, it provides instant change without the need to search for a cashier or store, making transactions faster, smoother, and more convenient. By simply inserting a peso bill, users immediately receive the correct number of pesos 5 coins, eliminating long waits and reducing frustration, especially in busy environments like computer shops and arcades. The system's user-friendly interface ensures that even first-time users can operate the machine easily, thanks to clear LCD feedback. Furthermore, the bill validation system helps protect users by ensuring that counterfeit bills are not accepted, promoting a sense of security and trust in the transaction.</w:t>
      </w:r>
    </w:p>
    <w:p w14:paraId="3C6D52E0">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For stakeholders, the SmartBill Dispenser greatly improves operational efficiency. It reduces the need for staff involvement in small cash transactions, allowing the owner to focus on other important tasks. This not only saves time but also minimizes human errors in giving change. The system also supports continuous business operations even if the owner or staff are unavailable, customers can still get their change independently. Additionally, by facilitating faster transactions, the machine can help increase customer satisfaction and loyalty, possibly boosting overall sales, especially for small in-shop stores.</w:t>
      </w:r>
    </w:p>
    <w:p w14:paraId="4911294D">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use of cost-effective Arduino technology keeps the investment affordable, while the automated system presents the business as modern, innovative, and customer-centered. In the long term, the SmartBill Dispenser contributes to creating a more organized, less congested, and more efficient business environment.</w:t>
      </w:r>
    </w:p>
    <w:p w14:paraId="326A4537">
      <w:pPr>
        <w:pStyle w:val="85"/>
        <w:spacing w:line="480" w:lineRule="auto"/>
        <w:jc w:val="both"/>
        <w:rPr>
          <w:rFonts w:hint="default" w:ascii="Times New Roman" w:hAnsi="Times New Roman" w:cs="Times New Roman"/>
          <w:sz w:val="24"/>
          <w:szCs w:val="24"/>
        </w:rPr>
      </w:pPr>
      <w:r>
        <w:rPr>
          <w:rStyle w:val="92"/>
          <w:rFonts w:hint="default" w:ascii="Times New Roman" w:hAnsi="Times New Roman" w:cs="Times New Roman"/>
          <w:sz w:val="24"/>
          <w:szCs w:val="24"/>
        </w:rPr>
        <w:t>Objectives</w:t>
      </w:r>
    </w:p>
    <w:p w14:paraId="31EE2B71">
      <w:pPr>
        <w:pStyle w:val="85"/>
        <w:spacing w:line="480" w:lineRule="auto"/>
        <w:jc w:val="both"/>
        <w:rPr>
          <w:rFonts w:hint="default" w:ascii="Times New Roman" w:hAnsi="Times New Roman" w:cs="Times New Roman"/>
          <w:sz w:val="24"/>
          <w:szCs w:val="24"/>
        </w:rPr>
      </w:pPr>
      <w:r>
        <w:rPr>
          <w:rStyle w:val="92"/>
          <w:rFonts w:hint="default" w:ascii="Times New Roman" w:hAnsi="Times New Roman" w:cs="Times New Roman"/>
          <w:sz w:val="24"/>
          <w:szCs w:val="24"/>
        </w:rPr>
        <w:t>General Objectives</w:t>
      </w:r>
    </w:p>
    <w:p w14:paraId="19056D70">
      <w:pPr>
        <w:pStyle w:val="85"/>
        <w:spacing w:line="480" w:lineRule="auto"/>
        <w:ind w:firstLine="720"/>
        <w:jc w:val="both"/>
        <w:rPr>
          <w:rStyle w:val="92"/>
          <w:rFonts w:hint="default" w:ascii="Times New Roman" w:hAnsi="Times New Roman" w:cs="Times New Roman"/>
          <w:sz w:val="24"/>
          <w:szCs w:val="24"/>
        </w:rPr>
      </w:pPr>
      <w:r>
        <w:rPr>
          <w:rFonts w:hint="default" w:ascii="Times New Roman" w:hAnsi="Times New Roman" w:cs="Times New Roman"/>
          <w:sz w:val="24"/>
          <w:szCs w:val="24"/>
        </w:rPr>
        <w:t xml:space="preserve">The proponents aim to enhance transaction efficiency in commercial establishments through the development of SmartBill Dispenser Development of an Arduino-based Peso Bill Accepting System for Automated Peso Coin Changer. </w:t>
      </w:r>
    </w:p>
    <w:p w14:paraId="00441DEF">
      <w:pPr>
        <w:pStyle w:val="85"/>
        <w:spacing w:line="480" w:lineRule="auto"/>
        <w:jc w:val="both"/>
        <w:rPr>
          <w:rFonts w:hint="default" w:ascii="Times New Roman" w:hAnsi="Times New Roman" w:cs="Times New Roman"/>
          <w:sz w:val="24"/>
          <w:szCs w:val="24"/>
        </w:rPr>
      </w:pPr>
      <w:r>
        <w:rPr>
          <w:rStyle w:val="92"/>
          <w:rFonts w:hint="default" w:ascii="Times New Roman" w:hAnsi="Times New Roman" w:cs="Times New Roman"/>
          <w:sz w:val="24"/>
          <w:szCs w:val="24"/>
        </w:rPr>
        <w:t>Specific Objectives</w:t>
      </w:r>
    </w:p>
    <w:p w14:paraId="503D0ECC">
      <w:pPr>
        <w:pStyle w:val="85"/>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To realize this project, the following specific objectives will be achieved:</w:t>
      </w:r>
    </w:p>
    <w:p w14:paraId="516D920F">
      <w:pPr>
        <w:pStyle w:val="85"/>
        <w:numPr>
          <w:ilvl w:val="0"/>
          <w:numId w:val="11"/>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Develop an efficient bill validation system to accurately detect and authenticate peso bills.</w:t>
      </w:r>
    </w:p>
    <w:p w14:paraId="73892B87">
      <w:pPr>
        <w:pStyle w:val="85"/>
        <w:numPr>
          <w:ilvl w:val="0"/>
          <w:numId w:val="11"/>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Implement an automated coin dispensing mechanism that ensures correct and reliable change distribution.</w:t>
      </w:r>
    </w:p>
    <w:p w14:paraId="7057D154">
      <w:pPr>
        <w:pStyle w:val="85"/>
        <w:numPr>
          <w:ilvl w:val="0"/>
          <w:numId w:val="11"/>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Integrate an LCD and user-friendly interface to provide real-time transaction feedback.</w:t>
      </w:r>
    </w:p>
    <w:p w14:paraId="740663F2">
      <w:pPr>
        <w:pStyle w:val="85"/>
        <w:numPr>
          <w:ilvl w:val="0"/>
          <w:numId w:val="11"/>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Enhance system security features to prevent fraud and counterfeit bill detection.</w:t>
      </w:r>
    </w:p>
    <w:p w14:paraId="3435326D">
      <w:pPr>
        <w:pStyle w:val="85"/>
        <w:numPr>
          <w:ilvl w:val="0"/>
          <w:numId w:val="11"/>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Optimize the response time of the coin changer to minimize transaction delays.</w:t>
      </w:r>
    </w:p>
    <w:p w14:paraId="77DC4EA5">
      <w:pPr>
        <w:pStyle w:val="85"/>
        <w:numPr>
          <w:ilvl w:val="0"/>
          <w:numId w:val="11"/>
        </w:num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Test and evaluate system performance to ensure accuracy, reliability, and ease of use.</w:t>
      </w:r>
    </w:p>
    <w:p w14:paraId="59C201FB">
      <w:pPr>
        <w:pStyle w:val="85"/>
        <w:numPr>
          <w:ilvl w:val="0"/>
          <w:numId w:val="11"/>
        </w:numPr>
        <w:spacing w:line="480" w:lineRule="auto"/>
        <w:jc w:val="both"/>
        <w:rPr>
          <w:rStyle w:val="92"/>
          <w:rFonts w:hint="default" w:ascii="Times New Roman" w:hAnsi="Times New Roman" w:cs="Times New Roman"/>
          <w:b w:val="0"/>
          <w:bCs w:val="0"/>
          <w:sz w:val="24"/>
          <w:szCs w:val="24"/>
        </w:rPr>
      </w:pPr>
      <w:r>
        <w:rPr>
          <w:rFonts w:hint="default" w:ascii="Times New Roman" w:hAnsi="Times New Roman" w:cs="Times New Roman"/>
          <w:sz w:val="24"/>
          <w:szCs w:val="24"/>
        </w:rPr>
        <w:t>Ensure compatibility with common peso bill denominations (e.g., ₱20, ₱50, ₱100, ₱200.) for smooth operations.</w:t>
      </w:r>
    </w:p>
    <w:p w14:paraId="02D2E5B6">
      <w:pPr>
        <w:pStyle w:val="85"/>
        <w:spacing w:line="480" w:lineRule="auto"/>
        <w:jc w:val="both"/>
        <w:rPr>
          <w:rFonts w:hint="default" w:ascii="Times New Roman" w:hAnsi="Times New Roman" w:cs="Times New Roman"/>
          <w:sz w:val="24"/>
          <w:szCs w:val="24"/>
        </w:rPr>
      </w:pPr>
      <w:r>
        <w:rPr>
          <w:rStyle w:val="92"/>
          <w:rFonts w:hint="default" w:ascii="Times New Roman" w:hAnsi="Times New Roman" w:cs="Times New Roman"/>
          <w:sz w:val="24"/>
          <w:szCs w:val="24"/>
        </w:rPr>
        <w:t>Scope and Limitations</w:t>
      </w:r>
    </w:p>
    <w:p w14:paraId="6FC31D54">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study focuses on the development and implementation of SmartBill Dispenser, an Arduino-based peso bill-accepting system for an automated peso coin changer. The system is designed to accept peso bills and provide the corresponding amount in peso coins. It aims to assist small businesses like computer shops by providing a reliable and automated solution for peso bill-to-peso coin exchange.</w:t>
      </w:r>
    </w:p>
    <w:p w14:paraId="2B4911C9">
      <w:pPr>
        <w:pStyle w:val="85"/>
        <w:spacing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system is designed to recognize only selected peso bill values, specifically from 20 pesos to 500 pesos, and may not support older bills. The coin dispenser is restricted to dispensing only 5-peso coins. Furthermore, the system relies on commercially available bill acceptor and coin dispenser modules, which may have constraints in accuracy, speed, and long-term durability. Since the bill acceptor uses a color sensor, the device requires precise peso bill placement to ensure accurate recognition.</w:t>
      </w:r>
    </w:p>
    <w:p w14:paraId="2D3C1693">
      <w:pPr>
        <w:pStyle w:val="85"/>
        <w:spacing w:line="480" w:lineRule="auto"/>
        <w:ind w:firstLine="720"/>
        <w:jc w:val="both"/>
        <w:rPr>
          <w:rFonts w:hint="default" w:ascii="Times New Roman" w:hAnsi="Times New Roman" w:cs="Times New Roman"/>
          <w:sz w:val="24"/>
          <w:szCs w:val="24"/>
        </w:rPr>
      </w:pPr>
    </w:p>
    <w:p w14:paraId="753AD4F9">
      <w:pPr>
        <w:pStyle w:val="85"/>
        <w:spacing w:line="480" w:lineRule="auto"/>
        <w:ind w:firstLine="720"/>
        <w:jc w:val="both"/>
        <w:rPr>
          <w:rFonts w:hint="default" w:ascii="Times New Roman" w:hAnsi="Times New Roman" w:cs="Times New Roman"/>
          <w:sz w:val="24"/>
          <w:szCs w:val="24"/>
        </w:rPr>
      </w:pPr>
    </w:p>
    <w:p w14:paraId="66A6F1DA">
      <w:pPr>
        <w:pStyle w:val="85"/>
        <w:spacing w:line="480" w:lineRule="auto"/>
        <w:jc w:val="both"/>
        <w:rPr>
          <w:rFonts w:hint="default" w:ascii="Times New Roman" w:hAnsi="Times New Roman" w:cs="Times New Roman"/>
          <w:sz w:val="24"/>
          <w:szCs w:val="24"/>
        </w:rPr>
      </w:pPr>
    </w:p>
    <w:p w14:paraId="1971EF9C">
      <w:pPr>
        <w:pStyle w:val="85"/>
        <w:spacing w:line="480" w:lineRule="auto"/>
        <w:jc w:val="both"/>
        <w:rPr>
          <w:rFonts w:hint="default" w:ascii="Times New Roman" w:hAnsi="Times New Roman" w:cs="Times New Roman"/>
          <w:sz w:val="24"/>
          <w:szCs w:val="24"/>
        </w:rPr>
      </w:pPr>
      <w:r>
        <w:rPr>
          <w:rStyle w:val="92"/>
          <w:rFonts w:hint="default" w:ascii="Times New Roman" w:hAnsi="Times New Roman" w:cs="Times New Roman"/>
          <w:sz w:val="24"/>
          <w:szCs w:val="24"/>
        </w:rPr>
        <w:t>Definition of Terms</w:t>
      </w:r>
    </w:p>
    <w:p w14:paraId="4301FBFA">
      <w:pPr>
        <w:pStyle w:val="85"/>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following terminology is used as a tool to conceptualize the study:</w:t>
      </w:r>
    </w:p>
    <w:p w14:paraId="3E2C8A86">
      <w:pPr>
        <w:pStyle w:val="85"/>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are:</w:t>
      </w:r>
    </w:p>
    <w:p w14:paraId="4DCB1550">
      <w:pPr>
        <w:pStyle w:val="85"/>
        <w:spacing w:before="100" w:after="100" w:line="480" w:lineRule="auto"/>
        <w:jc w:val="both"/>
        <w:rPr>
          <w:rFonts w:hint="default" w:ascii="Times New Roman" w:hAnsi="Times New Roman" w:cs="Times New Roman"/>
          <w:sz w:val="24"/>
          <w:szCs w:val="24"/>
        </w:rPr>
      </w:pPr>
      <w:r>
        <w:rPr>
          <w:rStyle w:val="31"/>
          <w:rFonts w:hint="default" w:ascii="Times New Roman" w:hAnsi="Times New Roman" w:cs="Times New Roman"/>
          <w:sz w:val="24"/>
          <w:szCs w:val="24"/>
        </w:rPr>
        <w:t>Coin Changer:</w:t>
      </w:r>
      <w:r>
        <w:rPr>
          <w:rStyle w:val="31"/>
          <w:rFonts w:hint="default" w:ascii="Times New Roman" w:hAnsi="Times New Roman" w:cs="Times New Roman"/>
          <w:sz w:val="24"/>
          <w:szCs w:val="24"/>
        </w:rPr>
        <w:tab/>
      </w:r>
      <w:r>
        <w:rPr>
          <w:rStyle w:val="31"/>
          <w:rFonts w:hint="default" w:ascii="Times New Roman" w:hAnsi="Times New Roman" w:cs="Times New Roman"/>
          <w:sz w:val="24"/>
          <w:szCs w:val="24"/>
        </w:rPr>
        <w:tab/>
      </w:r>
      <w:r>
        <w:rPr>
          <w:rStyle w:val="31"/>
          <w:rFonts w:hint="default" w:ascii="Times New Roman" w:hAnsi="Times New Roman" w:cs="Times New Roman"/>
          <w:sz w:val="24"/>
          <w:szCs w:val="24"/>
        </w:rPr>
        <w:tab/>
      </w:r>
      <w:r>
        <w:rPr>
          <w:rStyle w:val="31"/>
          <w:rFonts w:hint="default" w:ascii="Times New Roman" w:hAnsi="Times New Roman" w:cs="Times New Roman"/>
          <w:sz w:val="24"/>
          <w:szCs w:val="24"/>
        </w:rPr>
        <w:tab/>
      </w:r>
      <w:r>
        <w:rPr>
          <w:rFonts w:hint="default" w:ascii="Times New Roman" w:hAnsi="Times New Roman" w:cs="Times New Roman"/>
          <w:sz w:val="24"/>
          <w:szCs w:val="24"/>
        </w:rPr>
        <w:t xml:space="preserve">A system that automatically exchanges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peso bills for 5-peso coins, primarily for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use in playing computers.</w:t>
      </w:r>
    </w:p>
    <w:p w14:paraId="02FD87B7">
      <w:pPr>
        <w:pStyle w:val="85"/>
        <w:spacing w:line="480" w:lineRule="auto"/>
        <w:jc w:val="both"/>
        <w:rPr>
          <w:rFonts w:hint="default" w:ascii="Times New Roman" w:hAnsi="Times New Roman" w:cs="Times New Roman"/>
          <w:sz w:val="24"/>
          <w:szCs w:val="24"/>
        </w:rPr>
      </w:pPr>
      <w:r>
        <w:rPr>
          <w:rStyle w:val="31"/>
          <w:rFonts w:hint="default" w:ascii="Times New Roman" w:hAnsi="Times New Roman" w:cs="Times New Roman"/>
          <w:sz w:val="24"/>
          <w:szCs w:val="24"/>
        </w:rPr>
        <w:t>Arduino Uno:</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A microcontroller board that serves as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the main controller for processing inputs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and outputs in the system.</w:t>
      </w:r>
    </w:p>
    <w:p w14:paraId="534C2F4D">
      <w:pPr>
        <w:pStyle w:val="85"/>
        <w:spacing w:line="480" w:lineRule="auto"/>
        <w:jc w:val="both"/>
        <w:rPr>
          <w:rFonts w:hint="default" w:ascii="Times New Roman" w:hAnsi="Times New Roman" w:cs="Times New Roman"/>
          <w:sz w:val="24"/>
          <w:szCs w:val="24"/>
        </w:rPr>
      </w:pPr>
      <w:r>
        <w:rPr>
          <w:rStyle w:val="31"/>
          <w:rFonts w:hint="default" w:ascii="Times New Roman" w:hAnsi="Times New Roman" w:cs="Times New Roman"/>
          <w:sz w:val="24"/>
          <w:szCs w:val="24"/>
        </w:rPr>
        <w:t xml:space="preserve">Coin Acceptor: </w:t>
      </w:r>
      <w:r>
        <w:rPr>
          <w:rStyle w:val="31"/>
          <w:rFonts w:hint="default" w:ascii="Times New Roman" w:hAnsi="Times New Roman" w:cs="Times New Roman"/>
          <w:sz w:val="24"/>
          <w:szCs w:val="24"/>
        </w:rPr>
        <w:tab/>
      </w:r>
      <w:r>
        <w:rPr>
          <w:rStyle w:val="31"/>
          <w:rFonts w:hint="default" w:ascii="Times New Roman" w:hAnsi="Times New Roman" w:cs="Times New Roman"/>
          <w:sz w:val="24"/>
          <w:szCs w:val="24"/>
        </w:rPr>
        <w:tab/>
      </w:r>
      <w:r>
        <w:rPr>
          <w:rStyle w:val="31"/>
          <w:rFonts w:hint="default" w:ascii="Times New Roman" w:hAnsi="Times New Roman" w:cs="Times New Roman"/>
          <w:sz w:val="24"/>
          <w:szCs w:val="24"/>
        </w:rPr>
        <w:tab/>
      </w:r>
      <w:r>
        <w:rPr>
          <w:rStyle w:val="31"/>
          <w:rFonts w:hint="default" w:ascii="Times New Roman" w:hAnsi="Times New Roman" w:cs="Times New Roman"/>
          <w:sz w:val="24"/>
          <w:szCs w:val="24"/>
        </w:rPr>
        <w:tab/>
      </w:r>
      <w:r>
        <w:rPr>
          <w:rFonts w:hint="default" w:ascii="Times New Roman" w:hAnsi="Times New Roman" w:cs="Times New Roman"/>
          <w:sz w:val="24"/>
          <w:szCs w:val="24"/>
        </w:rPr>
        <w:t xml:space="preserve">A hardware component that detects and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validates peso coins based on their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characteristics.</w:t>
      </w:r>
    </w:p>
    <w:p w14:paraId="2CBF832E">
      <w:pPr>
        <w:pStyle w:val="85"/>
        <w:spacing w:line="480" w:lineRule="auto"/>
        <w:jc w:val="both"/>
        <w:rPr>
          <w:rFonts w:hint="default" w:ascii="Times New Roman" w:hAnsi="Times New Roman" w:cs="Times New Roman"/>
          <w:sz w:val="24"/>
          <w:szCs w:val="24"/>
        </w:rPr>
      </w:pPr>
      <w:r>
        <w:rPr>
          <w:rStyle w:val="31"/>
          <w:rFonts w:hint="default" w:ascii="Times New Roman" w:hAnsi="Times New Roman" w:cs="Times New Roman"/>
          <w:sz w:val="24"/>
          <w:szCs w:val="24"/>
        </w:rPr>
        <w:t>Bill Acceptor:</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A hardware component that scans,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validates, and accepts peso bills as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currency.</w:t>
      </w:r>
    </w:p>
    <w:p w14:paraId="4A183CE6">
      <w:pPr>
        <w:pStyle w:val="85"/>
        <w:spacing w:line="480" w:lineRule="auto"/>
        <w:jc w:val="both"/>
        <w:rPr>
          <w:rFonts w:hint="default" w:ascii="Times New Roman" w:hAnsi="Times New Roman" w:cs="Times New Roman"/>
          <w:sz w:val="24"/>
          <w:szCs w:val="24"/>
        </w:rPr>
      </w:pPr>
      <w:r>
        <w:rPr>
          <w:rStyle w:val="31"/>
          <w:rFonts w:hint="default" w:ascii="Times New Roman" w:hAnsi="Times New Roman" w:cs="Times New Roman"/>
          <w:sz w:val="24"/>
          <w:szCs w:val="24"/>
        </w:rPr>
        <w:t>Coin Hopper:</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A device that stores and dispenses coins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according to the amount inserted by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users.</w:t>
      </w:r>
    </w:p>
    <w:p w14:paraId="1EE51E72">
      <w:pPr>
        <w:pStyle w:val="85"/>
        <w:spacing w:line="480" w:lineRule="auto"/>
        <w:jc w:val="both"/>
        <w:rPr>
          <w:rFonts w:hint="default" w:ascii="Times New Roman" w:hAnsi="Times New Roman" w:cs="Times New Roman"/>
          <w:sz w:val="24"/>
          <w:szCs w:val="24"/>
        </w:rPr>
      </w:pPr>
      <w:r>
        <w:rPr>
          <w:rStyle w:val="31"/>
          <w:rFonts w:hint="default" w:ascii="Times New Roman" w:hAnsi="Times New Roman" w:cs="Times New Roman"/>
          <w:sz w:val="24"/>
          <w:szCs w:val="24"/>
        </w:rPr>
        <w:t>The LCD 1602 IIC:</w:t>
      </w:r>
      <w:r>
        <w:rPr>
          <w:rStyle w:val="31"/>
          <w:rFonts w:hint="default" w:ascii="Times New Roman" w:hAnsi="Times New Roman" w:cs="Times New Roman"/>
          <w:sz w:val="24"/>
          <w:szCs w:val="24"/>
        </w:rPr>
        <w:tab/>
      </w:r>
      <w:r>
        <w:rPr>
          <w:rStyle w:val="31"/>
          <w:rFonts w:hint="default" w:ascii="Times New Roman" w:hAnsi="Times New Roman" w:cs="Times New Roman"/>
          <w:sz w:val="24"/>
          <w:szCs w:val="24"/>
        </w:rPr>
        <w:tab/>
      </w:r>
      <w:r>
        <w:rPr>
          <w:rStyle w:val="31"/>
          <w:rFonts w:hint="default" w:ascii="Times New Roman" w:hAnsi="Times New Roman" w:cs="Times New Roman"/>
          <w:sz w:val="24"/>
          <w:szCs w:val="24"/>
        </w:rPr>
        <w:tab/>
      </w:r>
      <w:r>
        <w:rPr>
          <w:rStyle w:val="31"/>
          <w:rFonts w:hint="default" w:ascii="Times New Roman" w:hAnsi="Times New Roman" w:cs="Times New Roman"/>
          <w:sz w:val="24"/>
          <w:szCs w:val="24"/>
        </w:rPr>
        <w:tab/>
      </w:r>
      <w:r>
        <w:rPr>
          <w:rFonts w:hint="default" w:ascii="Times New Roman" w:hAnsi="Times New Roman" w:cs="Times New Roman"/>
          <w:sz w:val="24"/>
          <w:szCs w:val="24"/>
        </w:rPr>
        <w:t xml:space="preserve">A display module is used in Arduino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projects to show text, numbers, and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messages.</w:t>
      </w:r>
    </w:p>
    <w:p w14:paraId="56CDBB8D">
      <w:pPr>
        <w:pStyle w:val="85"/>
        <w:spacing w:line="480" w:lineRule="auto"/>
        <w:jc w:val="both"/>
        <w:rPr>
          <w:rFonts w:hint="default" w:ascii="Times New Roman" w:hAnsi="Times New Roman" w:cs="Times New Roman"/>
          <w:sz w:val="24"/>
          <w:szCs w:val="24"/>
        </w:rPr>
      </w:pPr>
      <w:r>
        <w:rPr>
          <w:rStyle w:val="31"/>
          <w:rFonts w:hint="default" w:ascii="Times New Roman" w:hAnsi="Times New Roman" w:cs="Times New Roman"/>
          <w:sz w:val="24"/>
          <w:szCs w:val="24"/>
        </w:rPr>
        <w:t>Arduino IDE:</w:t>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A software platform used to write,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compile, and upload code to Arduino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boards for programming and system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controls, The sensor can only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capture the peso bill color effectively </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from a specific spot.</w:t>
      </w:r>
    </w:p>
    <w:p w14:paraId="0D039C1C">
      <w:pPr>
        <w:rPr>
          <w:rFonts w:hint="default" w:ascii="Times New Roman" w:hAnsi="Times New Roman" w:cs="Times New Roman"/>
          <w:sz w:val="24"/>
          <w:szCs w:val="24"/>
        </w:rPr>
      </w:pPr>
    </w:p>
    <w:p w14:paraId="1255F6C9">
      <w:pPr>
        <w:rPr>
          <w:rFonts w:hint="default" w:ascii="Times New Roman" w:hAnsi="Times New Roman" w:cs="Times New Roman"/>
          <w:sz w:val="24"/>
          <w:szCs w:val="24"/>
        </w:rPr>
      </w:pPr>
    </w:p>
    <w:sectPr>
      <w:pgSz w:w="12240" w:h="18720"/>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640B3C9"/>
    <w:multiLevelType w:val="multilevel"/>
    <w:tmpl w:val="1640B3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C03C2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D07CD7"/>
    <w:rsid w:val="1DC03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2026-01-27T11:10:00Z</dcterms:created>
  <dc:creator>John Eric</dc:creator>
  <cp:lastModifiedBy>John Eric</cp:lastModifiedBy>
  <dcterms:modified xsi:type="dcterms:W3CDTF">2026-01-27T11:11:47Z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C5712DC61DB84841B26494DF90F26B9F_11</vt:lpwstr>
  </property>
</Properties>
</file>